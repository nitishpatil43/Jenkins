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F602" w14:textId="08E7294E" w:rsidR="00FE6A65" w:rsidRDefault="00003DD4">
      <w:pPr>
        <w:pStyle w:val="Heading1"/>
      </w:pPr>
      <w:r>
        <w:t xml:space="preserve">Jenkins Assignment: </w:t>
      </w:r>
      <w:r w:rsidR="00304568">
        <w:t xml:space="preserve">a scripted pipeline for </w:t>
      </w:r>
      <w:proofErr w:type="spellStart"/>
      <w:r w:rsidR="00304568">
        <w:t>LoginWebApp</w:t>
      </w:r>
      <w:proofErr w:type="spellEnd"/>
      <w:r w:rsidR="00304568">
        <w:t xml:space="preserve"> project</w:t>
      </w:r>
    </w:p>
    <w:p w14:paraId="41588E3B" w14:textId="77777777" w:rsidR="00FE6A65" w:rsidRDefault="00FE6A65"/>
    <w:p w14:paraId="7D554FA9" w14:textId="5BFB0C5D" w:rsidR="00FE6A65" w:rsidRDefault="00003DD4">
      <w:r>
        <w:t>Objective:</w:t>
      </w:r>
      <w:r>
        <w:br/>
      </w:r>
      <w:r>
        <w:t xml:space="preserve">To create a Jenkins </w:t>
      </w:r>
      <w:r w:rsidR="00304568">
        <w:t xml:space="preserve">scripted pipeline to clone repo, build and deploy </w:t>
      </w:r>
      <w:proofErr w:type="spellStart"/>
      <w:r w:rsidR="00304568">
        <w:t>LoginWebApp</w:t>
      </w:r>
      <w:proofErr w:type="spellEnd"/>
      <w:r w:rsidR="00304568">
        <w:t xml:space="preserve"> project on the nodes/agents using </w:t>
      </w:r>
      <w:proofErr w:type="spellStart"/>
      <w:r w:rsidR="00304568">
        <w:t>scp</w:t>
      </w:r>
      <w:proofErr w:type="spellEnd"/>
      <w:r w:rsidR="00304568">
        <w:t xml:space="preserve"> deployment</w:t>
      </w:r>
      <w:r>
        <w:t>.</w:t>
      </w:r>
    </w:p>
    <w:p w14:paraId="333D4B30" w14:textId="38B420F3" w:rsidR="00304568" w:rsidRDefault="00003DD4" w:rsidP="00304568">
      <w:pPr>
        <w:pStyle w:val="Heading2"/>
      </w:pPr>
      <w:r>
        <w:t>Prerequisites</w:t>
      </w:r>
    </w:p>
    <w:p w14:paraId="5C29EFD5" w14:textId="521EF610" w:rsidR="00304568" w:rsidRDefault="00304568" w:rsidP="00304568">
      <w:pPr>
        <w:pStyle w:val="ListParagraph"/>
        <w:numPr>
          <w:ilvl w:val="0"/>
          <w:numId w:val="7"/>
        </w:numPr>
      </w:pPr>
      <w:r>
        <w:t>Jenkins installed and running</w:t>
      </w:r>
    </w:p>
    <w:p w14:paraId="75DB8CAF" w14:textId="520F86D3" w:rsidR="00304568" w:rsidRDefault="00304568" w:rsidP="00304568">
      <w:pPr>
        <w:pStyle w:val="ListParagraph"/>
        <w:numPr>
          <w:ilvl w:val="0"/>
          <w:numId w:val="7"/>
        </w:numPr>
      </w:pPr>
      <w:r>
        <w:t>Git installed on Jenkins server/agent</w:t>
      </w:r>
    </w:p>
    <w:p w14:paraId="77393959" w14:textId="77777777" w:rsidR="00304568" w:rsidRDefault="00304568" w:rsidP="00304568">
      <w:pPr>
        <w:pStyle w:val="ListParagraph"/>
        <w:numPr>
          <w:ilvl w:val="0"/>
          <w:numId w:val="7"/>
        </w:numPr>
      </w:pPr>
      <w:r>
        <w:t>Apache-tomcat installed on slave</w:t>
      </w:r>
    </w:p>
    <w:p w14:paraId="37A84BE8" w14:textId="62ABBE38" w:rsidR="00304568" w:rsidRDefault="00304568" w:rsidP="00304568">
      <w:pPr>
        <w:pStyle w:val="ListParagraph"/>
        <w:numPr>
          <w:ilvl w:val="0"/>
          <w:numId w:val="7"/>
        </w:numPr>
      </w:pPr>
      <w:r>
        <w:t>Apache-maven installed on master</w:t>
      </w:r>
    </w:p>
    <w:p w14:paraId="60A1266B" w14:textId="77777777" w:rsidR="00FE6A65" w:rsidRDefault="00003DD4">
      <w:pPr>
        <w:pStyle w:val="Heading2"/>
      </w:pPr>
      <w:r>
        <w:t>S</w:t>
      </w:r>
      <w:r>
        <w:t>tep-by-Step Procedure</w:t>
      </w:r>
    </w:p>
    <w:p w14:paraId="214BB61B" w14:textId="1C715B52" w:rsidR="00FE6A65" w:rsidRDefault="00003DD4" w:rsidP="00304568">
      <w:pPr>
        <w:pStyle w:val="ListParagraph"/>
        <w:numPr>
          <w:ilvl w:val="0"/>
          <w:numId w:val="8"/>
        </w:numPr>
      </w:pPr>
      <w:r>
        <w:t>Login to Jenkins Dashboard.</w:t>
      </w:r>
    </w:p>
    <w:p w14:paraId="228D292D" w14:textId="555F8EB3" w:rsidR="00304568" w:rsidRDefault="00304568" w:rsidP="00304568">
      <w:pPr>
        <w:pStyle w:val="ListParagraph"/>
        <w:numPr>
          <w:ilvl w:val="0"/>
          <w:numId w:val="8"/>
        </w:numPr>
      </w:pPr>
      <w:r>
        <w:t>Configure and connect slave nodes.</w:t>
      </w:r>
    </w:p>
    <w:p w14:paraId="7AD72425" w14:textId="4DF253A6" w:rsidR="00304568" w:rsidRDefault="00304568" w:rsidP="00304568">
      <w:pPr>
        <w:pStyle w:val="ListParagraph"/>
        <w:numPr>
          <w:ilvl w:val="0"/>
          <w:numId w:val="8"/>
        </w:numPr>
      </w:pPr>
      <w:r>
        <w:t>Create a new pipeline.</w:t>
      </w:r>
    </w:p>
    <w:p w14:paraId="3E336968" w14:textId="3485A10C" w:rsidR="00304568" w:rsidRDefault="00304568" w:rsidP="00304568">
      <w:pPr>
        <w:pStyle w:val="ListParagraph"/>
        <w:numPr>
          <w:ilvl w:val="0"/>
          <w:numId w:val="8"/>
        </w:numPr>
      </w:pPr>
      <w:r>
        <w:t>Write a pipeline script with below stages:</w:t>
      </w:r>
    </w:p>
    <w:p w14:paraId="2DB18C43" w14:textId="7BDF7347" w:rsidR="00003DD4" w:rsidRDefault="00003DD4" w:rsidP="00003DD4">
      <w:pPr>
        <w:pStyle w:val="ListParagraph"/>
      </w:pPr>
      <w:r>
        <w:t xml:space="preserve"> </w:t>
      </w:r>
      <w:r>
        <w:t>-Define the master label and custom workspace</w:t>
      </w:r>
    </w:p>
    <w:p w14:paraId="0F5EACB3" w14:textId="77777777" w:rsidR="00003DD4" w:rsidRDefault="00003DD4" w:rsidP="00003DD4">
      <w:pPr>
        <w:pStyle w:val="ListParagraph"/>
      </w:pPr>
      <w:r>
        <w:t xml:space="preserve">-clone the repo with credentials </w:t>
      </w:r>
    </w:p>
    <w:p w14:paraId="3E141802" w14:textId="77777777" w:rsidR="00003DD4" w:rsidRDefault="00003DD4" w:rsidP="00003DD4">
      <w:pPr>
        <w:pStyle w:val="ListParagraph"/>
      </w:pPr>
      <w:r>
        <w:t>-build the project</w:t>
      </w:r>
    </w:p>
    <w:p w14:paraId="23E9DB6C" w14:textId="77777777" w:rsidR="00003DD4" w:rsidRDefault="00003DD4" w:rsidP="00003DD4">
      <w:pPr>
        <w:pStyle w:val="ListParagraph"/>
      </w:pPr>
      <w:r>
        <w:t xml:space="preserve">-deploy the project on slave with </w:t>
      </w:r>
      <w:proofErr w:type="spellStart"/>
      <w:r>
        <w:t>scp</w:t>
      </w:r>
      <w:proofErr w:type="spellEnd"/>
      <w:r>
        <w:t xml:space="preserve"> to tomcat webapp</w:t>
      </w:r>
    </w:p>
    <w:p w14:paraId="5385D0B6" w14:textId="46566C32" w:rsidR="00003DD4" w:rsidRDefault="00003DD4" w:rsidP="00003DD4">
      <w:pPr>
        <w:pStyle w:val="ListParagraph"/>
      </w:pPr>
      <w:r>
        <w:t>-start the tomcat</w:t>
      </w:r>
    </w:p>
    <w:p w14:paraId="0EAB99B9" w14:textId="34D45A46" w:rsidR="00003DD4" w:rsidRDefault="00003DD4" w:rsidP="00304568">
      <w:pPr>
        <w:pStyle w:val="ListParagraph"/>
        <w:numPr>
          <w:ilvl w:val="0"/>
          <w:numId w:val="8"/>
        </w:numPr>
      </w:pPr>
      <w:r>
        <w:t>Save the job and deploy</w:t>
      </w:r>
    </w:p>
    <w:p w14:paraId="078B8088" w14:textId="77777777" w:rsidR="00FE6A65" w:rsidRDefault="00003DD4">
      <w:pPr>
        <w:pStyle w:val="Heading2"/>
      </w:pPr>
      <w:r>
        <w:t>J</w:t>
      </w:r>
      <w:r>
        <w:rPr>
          <w:lang w:val="en-IN"/>
        </w:rPr>
        <w:t>e</w:t>
      </w:r>
      <w:proofErr w:type="spellStart"/>
      <w:r>
        <w:t>nkins</w:t>
      </w:r>
      <w:proofErr w:type="spellEnd"/>
      <w:r>
        <w:t xml:space="preserve"> Pipeline Script</w:t>
      </w:r>
    </w:p>
    <w:p w14:paraId="0FD462D1" w14:textId="77777777" w:rsidR="00003DD4" w:rsidRPr="00003DD4" w:rsidRDefault="00003DD4" w:rsidP="00003DD4">
      <w:pPr>
        <w:rPr>
          <w:lang w:eastAsia="zh-CN"/>
        </w:rPr>
      </w:pPr>
      <w:r>
        <w:br/>
      </w:r>
      <w:r w:rsidRPr="00003DD4">
        <w:rPr>
          <w:lang w:eastAsia="zh-CN"/>
        </w:rPr>
        <w:t>pipeline {</w:t>
      </w:r>
    </w:p>
    <w:p w14:paraId="61DFB31B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agent {</w:t>
      </w:r>
    </w:p>
    <w:p w14:paraId="5DE70213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node {</w:t>
      </w:r>
    </w:p>
    <w:p w14:paraId="024788FE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    label 'built-in'</w:t>
      </w:r>
    </w:p>
    <w:p w14:paraId="0D5F35F1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 xml:space="preserve">            </w:t>
      </w:r>
      <w:proofErr w:type="spellStart"/>
      <w:r w:rsidRPr="00003DD4">
        <w:rPr>
          <w:lang w:eastAsia="zh-CN"/>
        </w:rPr>
        <w:t>customeWorkspace</w:t>
      </w:r>
      <w:proofErr w:type="spellEnd"/>
      <w:r w:rsidRPr="00003DD4">
        <w:rPr>
          <w:lang w:eastAsia="zh-CN"/>
        </w:rPr>
        <w:t xml:space="preserve"> '/</w:t>
      </w:r>
      <w:proofErr w:type="spellStart"/>
      <w:r w:rsidRPr="00003DD4">
        <w:rPr>
          <w:lang w:eastAsia="zh-CN"/>
        </w:rPr>
        <w:t>mnt</w:t>
      </w:r>
      <w:proofErr w:type="spellEnd"/>
      <w:r w:rsidRPr="00003DD4">
        <w:rPr>
          <w:lang w:eastAsia="zh-CN"/>
        </w:rPr>
        <w:t>/</w:t>
      </w:r>
      <w:proofErr w:type="spellStart"/>
      <w:r w:rsidRPr="00003DD4">
        <w:rPr>
          <w:lang w:eastAsia="zh-CN"/>
        </w:rPr>
        <w:t>jenkins</w:t>
      </w:r>
      <w:proofErr w:type="spellEnd"/>
      <w:r w:rsidRPr="00003DD4">
        <w:rPr>
          <w:lang w:eastAsia="zh-CN"/>
        </w:rPr>
        <w:t>-master'</w:t>
      </w:r>
    </w:p>
    <w:p w14:paraId="18A524D7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}</w:t>
      </w:r>
    </w:p>
    <w:p w14:paraId="1282FEC3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}</w:t>
      </w:r>
    </w:p>
    <w:p w14:paraId="46742A39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stages {</w:t>
      </w:r>
    </w:p>
    <w:p w14:paraId="7184AD10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stage('clone') {</w:t>
      </w:r>
    </w:p>
    <w:p w14:paraId="09F02F49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lastRenderedPageBreak/>
        <w:t>            steps {</w:t>
      </w:r>
    </w:p>
    <w:p w14:paraId="5E52A95B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 xml:space="preserve">                </w:t>
      </w:r>
      <w:proofErr w:type="spellStart"/>
      <w:r w:rsidRPr="00003DD4">
        <w:rPr>
          <w:lang w:eastAsia="zh-CN"/>
        </w:rPr>
        <w:t>cleanWs</w:t>
      </w:r>
      <w:proofErr w:type="spellEnd"/>
      <w:r w:rsidRPr="00003DD4">
        <w:rPr>
          <w:lang w:eastAsia="zh-CN"/>
        </w:rPr>
        <w:t>()</w:t>
      </w:r>
    </w:p>
    <w:p w14:paraId="2437FDD9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 xml:space="preserve">                git changelog: false, </w:t>
      </w:r>
      <w:proofErr w:type="spellStart"/>
      <w:r w:rsidRPr="00003DD4">
        <w:rPr>
          <w:lang w:eastAsia="zh-CN"/>
        </w:rPr>
        <w:t>credentialsId</w:t>
      </w:r>
      <w:proofErr w:type="spellEnd"/>
      <w:r w:rsidRPr="00003DD4">
        <w:rPr>
          <w:lang w:eastAsia="zh-CN"/>
        </w:rPr>
        <w:t>: 'GitHub', poll: false, url: 'https://github.com/nitishpatil43/</w:t>
      </w:r>
      <w:proofErr w:type="spellStart"/>
      <w:r w:rsidRPr="00003DD4">
        <w:rPr>
          <w:lang w:eastAsia="zh-CN"/>
        </w:rPr>
        <w:t>LoginWebapp.git</w:t>
      </w:r>
      <w:proofErr w:type="spellEnd"/>
      <w:r w:rsidRPr="00003DD4">
        <w:rPr>
          <w:lang w:eastAsia="zh-CN"/>
        </w:rPr>
        <w:t>'</w:t>
      </w:r>
    </w:p>
    <w:p w14:paraId="131235FE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    }</w:t>
      </w:r>
    </w:p>
    <w:p w14:paraId="3CAE01AD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}</w:t>
      </w:r>
    </w:p>
    <w:p w14:paraId="7A8330B9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stage('build') {</w:t>
      </w:r>
    </w:p>
    <w:p w14:paraId="15F1121C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    steps {</w:t>
      </w:r>
    </w:p>
    <w:p w14:paraId="5C507B09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 xml:space="preserve">                </w:t>
      </w:r>
      <w:proofErr w:type="spellStart"/>
      <w:r w:rsidRPr="00003DD4">
        <w:rPr>
          <w:lang w:eastAsia="zh-CN"/>
        </w:rPr>
        <w:t>sh</w:t>
      </w:r>
      <w:proofErr w:type="spellEnd"/>
      <w:r w:rsidRPr="00003DD4">
        <w:rPr>
          <w:lang w:eastAsia="zh-CN"/>
        </w:rPr>
        <w:t xml:space="preserve"> "cd /</w:t>
      </w:r>
      <w:proofErr w:type="spellStart"/>
      <w:r w:rsidRPr="00003DD4">
        <w:rPr>
          <w:lang w:eastAsia="zh-CN"/>
        </w:rPr>
        <w:t>mnt</w:t>
      </w:r>
      <w:proofErr w:type="spellEnd"/>
      <w:r w:rsidRPr="00003DD4">
        <w:rPr>
          <w:lang w:eastAsia="zh-CN"/>
        </w:rPr>
        <w:t>/</w:t>
      </w:r>
      <w:proofErr w:type="spellStart"/>
      <w:r w:rsidRPr="00003DD4">
        <w:rPr>
          <w:lang w:eastAsia="zh-CN"/>
        </w:rPr>
        <w:t>jenkins</w:t>
      </w:r>
      <w:proofErr w:type="spellEnd"/>
      <w:r w:rsidRPr="00003DD4">
        <w:rPr>
          <w:lang w:eastAsia="zh-CN"/>
        </w:rPr>
        <w:t>-master/"</w:t>
      </w:r>
    </w:p>
    <w:p w14:paraId="168CF152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 xml:space="preserve">                </w:t>
      </w:r>
      <w:proofErr w:type="spellStart"/>
      <w:r w:rsidRPr="00003DD4">
        <w:rPr>
          <w:lang w:eastAsia="zh-CN"/>
        </w:rPr>
        <w:t>sh</w:t>
      </w:r>
      <w:proofErr w:type="spellEnd"/>
      <w:r w:rsidRPr="00003DD4">
        <w:rPr>
          <w:lang w:eastAsia="zh-CN"/>
        </w:rPr>
        <w:t xml:space="preserve"> "</w:t>
      </w:r>
      <w:proofErr w:type="spellStart"/>
      <w:r w:rsidRPr="00003DD4">
        <w:rPr>
          <w:lang w:eastAsia="zh-CN"/>
        </w:rPr>
        <w:t>mvn</w:t>
      </w:r>
      <w:proofErr w:type="spellEnd"/>
      <w:r w:rsidRPr="00003DD4">
        <w:rPr>
          <w:lang w:eastAsia="zh-CN"/>
        </w:rPr>
        <w:t xml:space="preserve"> clean install"</w:t>
      </w:r>
    </w:p>
    <w:p w14:paraId="3812A397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    }</w:t>
      </w:r>
    </w:p>
    <w:p w14:paraId="3E1AB8AA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}</w:t>
      </w:r>
    </w:p>
    <w:p w14:paraId="222B1F50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stage('deploy') {</w:t>
      </w:r>
    </w:p>
    <w:p w14:paraId="6B5CF376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    steps {</w:t>
      </w:r>
    </w:p>
    <w:p w14:paraId="67F4E6EF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 xml:space="preserve">                </w:t>
      </w:r>
      <w:proofErr w:type="spellStart"/>
      <w:r w:rsidRPr="00003DD4">
        <w:rPr>
          <w:lang w:eastAsia="zh-CN"/>
        </w:rPr>
        <w:t>sh</w:t>
      </w:r>
      <w:proofErr w:type="spellEnd"/>
      <w:r w:rsidRPr="00003DD4">
        <w:rPr>
          <w:lang w:eastAsia="zh-CN"/>
        </w:rPr>
        <w:t xml:space="preserve"> "</w:t>
      </w:r>
      <w:proofErr w:type="spellStart"/>
      <w:r w:rsidRPr="00003DD4">
        <w:rPr>
          <w:lang w:eastAsia="zh-CN"/>
        </w:rPr>
        <w:t>scp</w:t>
      </w:r>
      <w:proofErr w:type="spellEnd"/>
      <w:r w:rsidRPr="00003DD4">
        <w:rPr>
          <w:lang w:eastAsia="zh-CN"/>
        </w:rPr>
        <w:t xml:space="preserve"> -</w:t>
      </w:r>
      <w:proofErr w:type="spellStart"/>
      <w:r w:rsidRPr="00003DD4">
        <w:rPr>
          <w:lang w:eastAsia="zh-CN"/>
        </w:rPr>
        <w:t>i</w:t>
      </w:r>
      <w:proofErr w:type="spellEnd"/>
      <w:r w:rsidRPr="00003DD4">
        <w:rPr>
          <w:lang w:eastAsia="zh-CN"/>
        </w:rPr>
        <w:t xml:space="preserve"> /</w:t>
      </w:r>
      <w:proofErr w:type="spellStart"/>
      <w:r w:rsidRPr="00003DD4">
        <w:rPr>
          <w:lang w:eastAsia="zh-CN"/>
        </w:rPr>
        <w:t>mnt</w:t>
      </w:r>
      <w:proofErr w:type="spellEnd"/>
      <w:r w:rsidRPr="00003DD4">
        <w:rPr>
          <w:lang w:eastAsia="zh-CN"/>
        </w:rPr>
        <w:t>/</w:t>
      </w:r>
      <w:proofErr w:type="spellStart"/>
      <w:r w:rsidRPr="00003DD4">
        <w:rPr>
          <w:lang w:eastAsia="zh-CN"/>
        </w:rPr>
        <w:t>key.pem</w:t>
      </w:r>
      <w:proofErr w:type="spellEnd"/>
      <w:r w:rsidRPr="00003DD4">
        <w:rPr>
          <w:lang w:eastAsia="zh-CN"/>
        </w:rPr>
        <w:t xml:space="preserve"> /</w:t>
      </w:r>
      <w:proofErr w:type="spellStart"/>
      <w:r w:rsidRPr="00003DD4">
        <w:rPr>
          <w:lang w:eastAsia="zh-CN"/>
        </w:rPr>
        <w:t>mnt</w:t>
      </w:r>
      <w:proofErr w:type="spellEnd"/>
      <w:r w:rsidRPr="00003DD4">
        <w:rPr>
          <w:lang w:eastAsia="zh-CN"/>
        </w:rPr>
        <w:t>/</w:t>
      </w:r>
      <w:proofErr w:type="spellStart"/>
      <w:r w:rsidRPr="00003DD4">
        <w:rPr>
          <w:lang w:eastAsia="zh-CN"/>
        </w:rPr>
        <w:t>jenkins</w:t>
      </w:r>
      <w:proofErr w:type="spellEnd"/>
      <w:r w:rsidRPr="00003DD4">
        <w:rPr>
          <w:lang w:eastAsia="zh-CN"/>
        </w:rPr>
        <w:t>-master/</w:t>
      </w:r>
      <w:proofErr w:type="spellStart"/>
      <w:r w:rsidRPr="00003DD4">
        <w:rPr>
          <w:lang w:eastAsia="zh-CN"/>
        </w:rPr>
        <w:t>LoginWebapp</w:t>
      </w:r>
      <w:proofErr w:type="spellEnd"/>
      <w:r w:rsidRPr="00003DD4">
        <w:rPr>
          <w:lang w:eastAsia="zh-CN"/>
        </w:rPr>
        <w:t>/target/</w:t>
      </w:r>
      <w:proofErr w:type="spellStart"/>
      <w:r w:rsidRPr="00003DD4">
        <w:rPr>
          <w:lang w:eastAsia="zh-CN"/>
        </w:rPr>
        <w:t>LoginWebApp.war</w:t>
      </w:r>
      <w:proofErr w:type="spellEnd"/>
      <w:r w:rsidRPr="00003DD4">
        <w:rPr>
          <w:lang w:eastAsia="zh-CN"/>
        </w:rPr>
        <w:t xml:space="preserve"> ec2-user@172.31.21.126 /</w:t>
      </w:r>
      <w:proofErr w:type="spellStart"/>
      <w:r w:rsidRPr="00003DD4">
        <w:rPr>
          <w:lang w:eastAsia="zh-CN"/>
        </w:rPr>
        <w:t>mnt</w:t>
      </w:r>
      <w:proofErr w:type="spellEnd"/>
      <w:r w:rsidRPr="00003DD4">
        <w:rPr>
          <w:lang w:eastAsia="zh-CN"/>
        </w:rPr>
        <w:t>/server/apache-tomcat-10.1.50/webapps/"</w:t>
      </w:r>
    </w:p>
    <w:p w14:paraId="394C3C69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    }</w:t>
      </w:r>
    </w:p>
    <w:p w14:paraId="3CB65CF7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}</w:t>
      </w:r>
    </w:p>
    <w:p w14:paraId="3B193AE2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stage('service-restart') {</w:t>
      </w:r>
    </w:p>
    <w:p w14:paraId="51F4D10F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    agent {</w:t>
      </w:r>
    </w:p>
    <w:p w14:paraId="380507F0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        label {</w:t>
      </w:r>
    </w:p>
    <w:p w14:paraId="340E53B6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            label 'slave 1'</w:t>
      </w:r>
    </w:p>
    <w:p w14:paraId="24AE3892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        }</w:t>
      </w:r>
    </w:p>
    <w:p w14:paraId="4ABD0F82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    }</w:t>
      </w:r>
    </w:p>
    <w:p w14:paraId="5208B93B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    steps {</w:t>
      </w:r>
    </w:p>
    <w:p w14:paraId="33B6DF75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 xml:space="preserve">                </w:t>
      </w:r>
      <w:proofErr w:type="spellStart"/>
      <w:r w:rsidRPr="00003DD4">
        <w:rPr>
          <w:lang w:eastAsia="zh-CN"/>
        </w:rPr>
        <w:t>sh</w:t>
      </w:r>
      <w:proofErr w:type="spellEnd"/>
      <w:r w:rsidRPr="00003DD4">
        <w:rPr>
          <w:lang w:eastAsia="zh-CN"/>
        </w:rPr>
        <w:t xml:space="preserve"> "</w:t>
      </w:r>
      <w:proofErr w:type="spellStart"/>
      <w:r w:rsidRPr="00003DD4">
        <w:rPr>
          <w:lang w:eastAsia="zh-CN"/>
        </w:rPr>
        <w:t>sh</w:t>
      </w:r>
      <w:proofErr w:type="spellEnd"/>
      <w:r w:rsidRPr="00003DD4">
        <w:rPr>
          <w:lang w:eastAsia="zh-CN"/>
        </w:rPr>
        <w:t xml:space="preserve"> /</w:t>
      </w:r>
      <w:proofErr w:type="spellStart"/>
      <w:r w:rsidRPr="00003DD4">
        <w:rPr>
          <w:lang w:eastAsia="zh-CN"/>
        </w:rPr>
        <w:t>mnt</w:t>
      </w:r>
      <w:proofErr w:type="spellEnd"/>
      <w:r w:rsidRPr="00003DD4">
        <w:rPr>
          <w:lang w:eastAsia="zh-CN"/>
        </w:rPr>
        <w:t>/server/apache-tomcat-10.1.50/bin/startup.sh"</w:t>
      </w:r>
    </w:p>
    <w:p w14:paraId="09A748E0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lastRenderedPageBreak/>
        <w:t>            }</w:t>
      </w:r>
    </w:p>
    <w:p w14:paraId="71A363C8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    }</w:t>
      </w:r>
    </w:p>
    <w:p w14:paraId="2437E885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    }</w:t>
      </w:r>
    </w:p>
    <w:p w14:paraId="0FDFE959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 xml:space="preserve">    </w:t>
      </w:r>
    </w:p>
    <w:p w14:paraId="1C07A332" w14:textId="77777777" w:rsidR="00003DD4" w:rsidRPr="00003DD4" w:rsidRDefault="00003DD4" w:rsidP="00003DD4">
      <w:pPr>
        <w:rPr>
          <w:lang w:eastAsia="zh-CN"/>
        </w:rPr>
      </w:pPr>
      <w:r w:rsidRPr="00003DD4">
        <w:rPr>
          <w:lang w:eastAsia="zh-CN"/>
        </w:rPr>
        <w:t>}</w:t>
      </w:r>
    </w:p>
    <w:p w14:paraId="444C37AF" w14:textId="6C0C80EA" w:rsidR="00FE6A65" w:rsidRDefault="00FE6A65" w:rsidP="00003DD4"/>
    <w:p w14:paraId="3B012019" w14:textId="77777777" w:rsidR="00FE6A65" w:rsidRDefault="00003DD4">
      <w:pPr>
        <w:rPr>
          <w:b/>
          <w:bCs/>
        </w:rPr>
      </w:pPr>
      <w:r>
        <w:rPr>
          <w:b/>
          <w:bCs/>
        </w:rPr>
        <w:t>-</w:t>
      </w:r>
      <w:r>
        <w:rPr>
          <w:b/>
          <w:bCs/>
        </w:rPr>
        <w:t xml:space="preserve"> Access application via browser: </w:t>
      </w:r>
      <w:hyperlink w:history="1">
        <w:r>
          <w:rPr>
            <w:rStyle w:val="Hyperlink"/>
            <w:b/>
            <w:bCs/>
          </w:rPr>
          <w:t>http://&lt;server-public-ip&gt;</w:t>
        </w:r>
      </w:hyperlink>
    </w:p>
    <w:p w14:paraId="35392BA9" w14:textId="77777777" w:rsidR="00FE6A65" w:rsidRDefault="00FE6A65">
      <w:pPr>
        <w:rPr>
          <w:b/>
          <w:bCs/>
        </w:rPr>
      </w:pPr>
    </w:p>
    <w:sectPr w:rsidR="00FE6A6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C7BF4" w14:textId="77777777" w:rsidR="00FE6A65" w:rsidRDefault="00003DD4">
      <w:pPr>
        <w:spacing w:line="240" w:lineRule="auto"/>
      </w:pPr>
      <w:r>
        <w:separator/>
      </w:r>
    </w:p>
  </w:endnote>
  <w:endnote w:type="continuationSeparator" w:id="0">
    <w:p w14:paraId="34DFCEA2" w14:textId="77777777" w:rsidR="00FE6A65" w:rsidRDefault="00003D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D4386" w14:textId="77777777" w:rsidR="00FE6A65" w:rsidRDefault="00003DD4">
      <w:pPr>
        <w:spacing w:after="0"/>
      </w:pPr>
      <w:r>
        <w:separator/>
      </w:r>
    </w:p>
  </w:footnote>
  <w:footnote w:type="continuationSeparator" w:id="0">
    <w:p w14:paraId="383DD30F" w14:textId="77777777" w:rsidR="00FE6A65" w:rsidRDefault="00003D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19E6FA9"/>
    <w:multiLevelType w:val="hybridMultilevel"/>
    <w:tmpl w:val="95C8C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460108"/>
    <w:multiLevelType w:val="hybridMultilevel"/>
    <w:tmpl w:val="671ADD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980390">
    <w:abstractNumId w:val="5"/>
  </w:num>
  <w:num w:numId="2" w16cid:durableId="802626256">
    <w:abstractNumId w:val="3"/>
  </w:num>
  <w:num w:numId="3" w16cid:durableId="2005620621">
    <w:abstractNumId w:val="2"/>
  </w:num>
  <w:num w:numId="4" w16cid:durableId="704478169">
    <w:abstractNumId w:val="4"/>
  </w:num>
  <w:num w:numId="5" w16cid:durableId="468013060">
    <w:abstractNumId w:val="1"/>
  </w:num>
  <w:num w:numId="6" w16cid:durableId="924074213">
    <w:abstractNumId w:val="0"/>
  </w:num>
  <w:num w:numId="7" w16cid:durableId="969744382">
    <w:abstractNumId w:val="7"/>
  </w:num>
  <w:num w:numId="8" w16cid:durableId="1930768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DD4"/>
    <w:rsid w:val="00034616"/>
    <w:rsid w:val="0006063C"/>
    <w:rsid w:val="0015074B"/>
    <w:rsid w:val="00184973"/>
    <w:rsid w:val="00233B47"/>
    <w:rsid w:val="00266E32"/>
    <w:rsid w:val="0029639D"/>
    <w:rsid w:val="00304568"/>
    <w:rsid w:val="00326F90"/>
    <w:rsid w:val="00331C9C"/>
    <w:rsid w:val="00332326"/>
    <w:rsid w:val="00361987"/>
    <w:rsid w:val="003B24F1"/>
    <w:rsid w:val="00466902"/>
    <w:rsid w:val="00522718"/>
    <w:rsid w:val="006E08A0"/>
    <w:rsid w:val="00710A63"/>
    <w:rsid w:val="007B46ED"/>
    <w:rsid w:val="00866127"/>
    <w:rsid w:val="009F40A1"/>
    <w:rsid w:val="00AA1D8D"/>
    <w:rsid w:val="00B47730"/>
    <w:rsid w:val="00BB022F"/>
    <w:rsid w:val="00CB0664"/>
    <w:rsid w:val="00EA6919"/>
    <w:rsid w:val="00FC693F"/>
    <w:rsid w:val="00FE6A65"/>
    <w:rsid w:val="0C1E4B2A"/>
    <w:rsid w:val="1A27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B57703"/>
  <w14:defaultImageDpi w14:val="300"/>
  <w15:docId w15:val="{CE6D8F90-DFD3-4577-BB6A-9FB1745E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153</Words>
  <Characters>1718</Characters>
  <Application>Microsoft Office Word</Application>
  <DocSecurity>0</DocSecurity>
  <Lines>20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Patil, Nitish (Nitish)</cp:lastModifiedBy>
  <cp:revision>2</cp:revision>
  <dcterms:created xsi:type="dcterms:W3CDTF">2026-01-14T14:46:00Z</dcterms:created>
  <dcterms:modified xsi:type="dcterms:W3CDTF">2026-01-14T14:46:00Z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015C2C687FF24A37870C7F80040E8253_12</vt:lpwstr>
  </property>
</Properties>
</file>