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64E46" w14:textId="5C3443ED" w:rsidR="003C7A40" w:rsidRDefault="00B67760">
      <w:pPr>
        <w:pStyle w:val="Heading1"/>
      </w:pPr>
      <w:r>
        <w:t xml:space="preserve">Assignment: Jenkins </w:t>
      </w:r>
      <w:r w:rsidR="00A35322">
        <w:t>Maven</w:t>
      </w:r>
      <w:r>
        <w:t xml:space="preserve"> Integration using Freestyle Job</w:t>
      </w:r>
      <w:r w:rsidR="0080340E">
        <w:t xml:space="preserve"> and </w:t>
      </w:r>
      <w:proofErr w:type="spellStart"/>
      <w:r w:rsidR="002A6F8D">
        <w:t>LoginWebapp</w:t>
      </w:r>
      <w:proofErr w:type="spellEnd"/>
      <w:r w:rsidR="0080340E">
        <w:t xml:space="preserve"> project deployment</w:t>
      </w:r>
    </w:p>
    <w:p w14:paraId="4735CBC4" w14:textId="595B6D3D" w:rsidR="003C7A40" w:rsidRDefault="00B67760">
      <w:r>
        <w:br/>
        <w:t xml:space="preserve">The objective of this assignment is to integrate </w:t>
      </w:r>
      <w:r w:rsidR="002A6F8D">
        <w:t>Maven</w:t>
      </w:r>
      <w:r>
        <w:t xml:space="preserve"> with Jenkins using a Freestyle job, clone a GitHub repository on the Jenkins server, and </w:t>
      </w:r>
      <w:r w:rsidR="004C7614">
        <w:t xml:space="preserve">install </w:t>
      </w:r>
      <w:proofErr w:type="spellStart"/>
      <w:r w:rsidR="00D213BB">
        <w:t>LoginWebapp</w:t>
      </w:r>
      <w:r w:rsidR="00C0659C">
        <w:t>.</w:t>
      </w:r>
      <w:r w:rsidR="00D213BB">
        <w:t>war</w:t>
      </w:r>
      <w:proofErr w:type="spellEnd"/>
      <w:r w:rsidR="00D213BB">
        <w:t xml:space="preserve"> </w:t>
      </w:r>
      <w:r w:rsidR="004C7614">
        <w:t>package using maven</w:t>
      </w:r>
      <w:r w:rsidR="00EC4552">
        <w:t xml:space="preserve"> and </w:t>
      </w:r>
      <w:r w:rsidR="00D213BB">
        <w:t>deploy</w:t>
      </w:r>
      <w:r w:rsidR="00EC4552">
        <w:t xml:space="preserve"> the </w:t>
      </w:r>
      <w:r w:rsidR="00C0659C">
        <w:t>project</w:t>
      </w:r>
      <w:r w:rsidR="00EC4552">
        <w:t xml:space="preserve"> website using th</w:t>
      </w:r>
      <w:r w:rsidR="002C21A8">
        <w:t>e tomcat server</w:t>
      </w:r>
      <w:r>
        <w:br/>
      </w:r>
    </w:p>
    <w:p w14:paraId="75D6ED40" w14:textId="77777777" w:rsidR="003C7A40" w:rsidRDefault="00B67760">
      <w:pPr>
        <w:pStyle w:val="Heading2"/>
      </w:pPr>
      <w:r>
        <w:t>Tools Used</w:t>
      </w:r>
    </w:p>
    <w:p w14:paraId="6EE55F07" w14:textId="77777777" w:rsidR="006A0FDD" w:rsidRDefault="00B67760" w:rsidP="002C21A8">
      <w:pPr>
        <w:spacing w:line="240" w:lineRule="auto"/>
      </w:pPr>
      <w:r>
        <w:t>-</w:t>
      </w:r>
      <w:r w:rsidR="00F654E8">
        <w:t xml:space="preserve"> </w:t>
      </w:r>
      <w:r w:rsidR="006A0FDD">
        <w:t>Jenkins</w:t>
      </w:r>
    </w:p>
    <w:p w14:paraId="68C7496C" w14:textId="77777777" w:rsidR="00C0659C" w:rsidRDefault="006A0FDD" w:rsidP="002C21A8">
      <w:pPr>
        <w:spacing w:line="240" w:lineRule="auto"/>
      </w:pPr>
      <w:r>
        <w:t xml:space="preserve">- </w:t>
      </w:r>
      <w:r w:rsidR="00F654E8">
        <w:t>Apache tomcat</w:t>
      </w:r>
      <w:r w:rsidR="00B67760">
        <w:br/>
        <w:t>- GitHub (Public Repository)</w:t>
      </w:r>
    </w:p>
    <w:p w14:paraId="5158A24A" w14:textId="742F0384" w:rsidR="003C7A40" w:rsidRPr="006A0FDD" w:rsidRDefault="00C0659C" w:rsidP="002C21A8">
      <w:pPr>
        <w:spacing w:line="240" w:lineRule="auto"/>
        <w:rPr>
          <w:lang w:val="en-IN"/>
        </w:rPr>
      </w:pPr>
      <w:r>
        <w:t>- Maven</w:t>
      </w:r>
      <w:r w:rsidR="00B67760">
        <w:br/>
        <w:t>- Git</w:t>
      </w:r>
      <w:r w:rsidR="00B67760">
        <w:rPr>
          <w:lang w:val="en-IN"/>
        </w:rPr>
        <w:t xml:space="preserve"> installed in our server.</w:t>
      </w:r>
      <w:r w:rsidR="00B67760">
        <w:br/>
        <w:t>- Linux Server (Jenkins Server)</w:t>
      </w:r>
      <w:r w:rsidR="00B67760">
        <w:br/>
      </w:r>
    </w:p>
    <w:p w14:paraId="5056DC67" w14:textId="77777777" w:rsidR="003C7A40" w:rsidRDefault="00B67760">
      <w:pPr>
        <w:pStyle w:val="Heading2"/>
        <w:spacing w:before="0" w:line="240" w:lineRule="auto"/>
      </w:pPr>
      <w:r>
        <w:t xml:space="preserve">Step </w:t>
      </w:r>
      <w:r>
        <w:rPr>
          <w:lang w:val="en-IN"/>
        </w:rPr>
        <w:t>1</w:t>
      </w:r>
      <w:r>
        <w:t>: Jenkins Freestyle Job Configuration</w:t>
      </w:r>
    </w:p>
    <w:p w14:paraId="29A085F5" w14:textId="77777777" w:rsidR="004504C6" w:rsidRDefault="00B67760" w:rsidP="004504C6">
      <w:pPr>
        <w:pStyle w:val="ListParagraph"/>
        <w:numPr>
          <w:ilvl w:val="0"/>
          <w:numId w:val="9"/>
        </w:numPr>
      </w:pPr>
      <w:proofErr w:type="gramStart"/>
      <w:r>
        <w:t>Created</w:t>
      </w:r>
      <w:proofErr w:type="gramEnd"/>
      <w:r>
        <w:t xml:space="preserve"> a new Freestyle job in Jenkins.</w:t>
      </w:r>
    </w:p>
    <w:p w14:paraId="6593392C" w14:textId="77777777" w:rsidR="004504C6" w:rsidRDefault="00B67760" w:rsidP="004504C6">
      <w:pPr>
        <w:pStyle w:val="ListParagraph"/>
        <w:numPr>
          <w:ilvl w:val="0"/>
          <w:numId w:val="9"/>
        </w:numPr>
      </w:pPr>
      <w:r>
        <w:t>Configured Source Code Management (SCM) using Git.</w:t>
      </w:r>
    </w:p>
    <w:p w14:paraId="51B70463" w14:textId="3951BB37" w:rsidR="004504C6" w:rsidRDefault="004504C6" w:rsidP="004504C6">
      <w:pPr>
        <w:pStyle w:val="ListParagraph"/>
        <w:numPr>
          <w:ilvl w:val="0"/>
          <w:numId w:val="9"/>
        </w:numPr>
      </w:pPr>
      <w:r>
        <w:t>P</w:t>
      </w:r>
      <w:proofErr w:type="spellStart"/>
      <w:r w:rsidRPr="004504C6">
        <w:rPr>
          <w:lang w:val="en-IN"/>
        </w:rPr>
        <w:t>aste</w:t>
      </w:r>
      <w:proofErr w:type="spellEnd"/>
      <w:r>
        <w:t xml:space="preserve"> GitHub repository URL and branch name.</w:t>
      </w:r>
    </w:p>
    <w:p w14:paraId="7F898ABD" w14:textId="19BFF83E" w:rsidR="00C0659C" w:rsidRDefault="00B83B4D" w:rsidP="004504C6">
      <w:pPr>
        <w:pStyle w:val="ListParagraph"/>
        <w:numPr>
          <w:ilvl w:val="0"/>
          <w:numId w:val="9"/>
        </w:numPr>
      </w:pPr>
      <w:r>
        <w:t>Use the invoke maven and add command “</w:t>
      </w:r>
      <w:r w:rsidR="00D37F45">
        <w:t>clean install</w:t>
      </w:r>
      <w:r>
        <w:t>”</w:t>
      </w:r>
      <w:r w:rsidR="00D37F45">
        <w:t xml:space="preserve"> to install package and generate </w:t>
      </w:r>
      <w:proofErr w:type="spellStart"/>
      <w:r w:rsidR="00D37F45">
        <w:t>LoginWebapp</w:t>
      </w:r>
      <w:r w:rsidR="00D37F45">
        <w:t>.war</w:t>
      </w:r>
      <w:proofErr w:type="spellEnd"/>
      <w:r w:rsidR="00D37F45">
        <w:t xml:space="preserve"> file.</w:t>
      </w:r>
    </w:p>
    <w:p w14:paraId="0A003FAC" w14:textId="77777777" w:rsidR="004504C6" w:rsidRDefault="004504C6" w:rsidP="004504C6">
      <w:pPr>
        <w:pStyle w:val="ListParagraph"/>
        <w:numPr>
          <w:ilvl w:val="0"/>
          <w:numId w:val="9"/>
        </w:numPr>
      </w:pPr>
      <w:r w:rsidRPr="004504C6">
        <w:rPr>
          <w:lang w:val="en-IN"/>
        </w:rPr>
        <w:t xml:space="preserve">Apply and </w:t>
      </w:r>
      <w:proofErr w:type="gramStart"/>
      <w:r w:rsidRPr="004504C6">
        <w:rPr>
          <w:lang w:val="en-IN"/>
        </w:rPr>
        <w:t>Save</w:t>
      </w:r>
      <w:proofErr w:type="gramEnd"/>
      <w:r>
        <w:t>.</w:t>
      </w:r>
    </w:p>
    <w:p w14:paraId="46E155FE" w14:textId="42F4EAF7" w:rsidR="00400A7F" w:rsidRDefault="001F631D" w:rsidP="004504C6">
      <w:pPr>
        <w:pStyle w:val="ListParagraph"/>
        <w:numPr>
          <w:ilvl w:val="0"/>
          <w:numId w:val="9"/>
        </w:numPr>
      </w:pPr>
      <w:r>
        <w:t xml:space="preserve">For second phase, use </w:t>
      </w:r>
      <w:r w:rsidR="00A3034B">
        <w:t xml:space="preserve">Execute shell </w:t>
      </w:r>
      <w:r w:rsidR="00400A7F">
        <w:t>in</w:t>
      </w:r>
      <w:r w:rsidR="00A3034B">
        <w:t xml:space="preserve"> build steps </w:t>
      </w:r>
      <w:r w:rsidR="00400A7F">
        <w:t xml:space="preserve">to copy the </w:t>
      </w:r>
      <w:proofErr w:type="spellStart"/>
      <w:r w:rsidR="00D37F45">
        <w:t>LoginWebapp.war</w:t>
      </w:r>
      <w:proofErr w:type="spellEnd"/>
      <w:r w:rsidR="00D37F45">
        <w:t xml:space="preserve"> </w:t>
      </w:r>
      <w:r w:rsidR="00400A7F">
        <w:t xml:space="preserve">to webapp of </w:t>
      </w:r>
      <w:proofErr w:type="spellStart"/>
      <w:r w:rsidR="00400A7F">
        <w:t>apache</w:t>
      </w:r>
      <w:proofErr w:type="spellEnd"/>
      <w:r w:rsidR="00400A7F">
        <w:t xml:space="preserve"> tomcat.</w:t>
      </w:r>
    </w:p>
    <w:p w14:paraId="2F524E5C" w14:textId="581BB792" w:rsidR="003C7A40" w:rsidRDefault="00400A7F" w:rsidP="00CA2A83">
      <w:pPr>
        <w:pStyle w:val="ListParagraph"/>
        <w:numPr>
          <w:ilvl w:val="0"/>
          <w:numId w:val="9"/>
        </w:numPr>
      </w:pPr>
      <w:r>
        <w:t xml:space="preserve">Apply and </w:t>
      </w:r>
      <w:proofErr w:type="gramStart"/>
      <w:r>
        <w:t>Save</w:t>
      </w:r>
      <w:proofErr w:type="gramEnd"/>
      <w:r w:rsidR="00B67760">
        <w:br/>
      </w:r>
    </w:p>
    <w:p w14:paraId="0394EB54" w14:textId="77777777" w:rsidR="003C7A40" w:rsidRDefault="00B67760">
      <w:pPr>
        <w:pStyle w:val="Heading2"/>
      </w:pPr>
      <w:r>
        <w:t xml:space="preserve">Step </w:t>
      </w:r>
      <w:r>
        <w:rPr>
          <w:lang w:val="en-IN"/>
        </w:rPr>
        <w:t>2</w:t>
      </w:r>
      <w:r>
        <w:t>: Build Execution</w:t>
      </w:r>
    </w:p>
    <w:p w14:paraId="4E36FD6B" w14:textId="77777777" w:rsidR="00CA2A83" w:rsidRDefault="00B67760" w:rsidP="00CA2A83">
      <w:pPr>
        <w:pStyle w:val="ListParagraph"/>
        <w:numPr>
          <w:ilvl w:val="0"/>
          <w:numId w:val="10"/>
        </w:numPr>
      </w:pPr>
      <w:r w:rsidRPr="00CA2A83">
        <w:rPr>
          <w:lang w:val="en-IN"/>
        </w:rPr>
        <w:t xml:space="preserve">Click on </w:t>
      </w:r>
      <w:r>
        <w:t>'Build Now'.</w:t>
      </w:r>
    </w:p>
    <w:p w14:paraId="4B892471" w14:textId="77777777" w:rsidR="00CA2A83" w:rsidRPr="00D37F45" w:rsidRDefault="00CA2A83" w:rsidP="00CA2A83">
      <w:pPr>
        <w:pStyle w:val="ListParagraph"/>
        <w:numPr>
          <w:ilvl w:val="0"/>
          <w:numId w:val="10"/>
        </w:numPr>
      </w:pPr>
      <w:r>
        <w:t xml:space="preserve">Jenkins cloned the GitHub repository into </w:t>
      </w:r>
      <w:r w:rsidRPr="00CA2A83">
        <w:rPr>
          <w:lang w:val="en-IN"/>
        </w:rPr>
        <w:t>the custom workspace configured.</w:t>
      </w:r>
    </w:p>
    <w:p w14:paraId="5A4A0AA9" w14:textId="6197ABC8" w:rsidR="00D37F45" w:rsidRPr="00CA2A83" w:rsidRDefault="00D37F45" w:rsidP="00CA2A83">
      <w:pPr>
        <w:pStyle w:val="ListParagraph"/>
        <w:numPr>
          <w:ilvl w:val="0"/>
          <w:numId w:val="10"/>
        </w:numPr>
      </w:pPr>
      <w:r>
        <w:rPr>
          <w:lang w:val="en-IN"/>
        </w:rPr>
        <w:t xml:space="preserve">Execute shell will copy the </w:t>
      </w:r>
      <w:r w:rsidR="007E4573">
        <w:rPr>
          <w:lang w:val="en-IN"/>
        </w:rPr>
        <w:t>.war file to webapp of tomcat</w:t>
      </w:r>
    </w:p>
    <w:p w14:paraId="3ACA38EF" w14:textId="5A872763" w:rsidR="005C33F6" w:rsidRDefault="008C32AA" w:rsidP="005C33F6">
      <w:pPr>
        <w:pStyle w:val="ListParagraph"/>
        <w:numPr>
          <w:ilvl w:val="0"/>
          <w:numId w:val="10"/>
        </w:numPr>
      </w:pPr>
      <w:r>
        <w:t>V</w:t>
      </w:r>
      <w:r w:rsidR="007F3125">
        <w:t>eri</w:t>
      </w:r>
      <w:r>
        <w:t xml:space="preserve">fy the </w:t>
      </w:r>
      <w:proofErr w:type="spellStart"/>
      <w:r w:rsidR="007E4573">
        <w:t>LoginWebapp</w:t>
      </w:r>
      <w:proofErr w:type="spellEnd"/>
      <w:r w:rsidR="007E4573">
        <w:t xml:space="preserve"> </w:t>
      </w:r>
      <w:r>
        <w:t>website is loading with browser</w:t>
      </w:r>
      <w:r w:rsidR="00B67760">
        <w:br/>
        <w:t xml:space="preserve"> </w:t>
      </w:r>
      <w:r w:rsidR="00B67760">
        <w:br/>
      </w:r>
    </w:p>
    <w:p w14:paraId="053C8117" w14:textId="77777777" w:rsidR="005C33F6" w:rsidRDefault="005C33F6" w:rsidP="005C33F6">
      <w:pPr>
        <w:pStyle w:val="ListParagraph"/>
      </w:pPr>
    </w:p>
    <w:p w14:paraId="5B29E3DA" w14:textId="77777777" w:rsidR="005C33F6" w:rsidRDefault="005C33F6" w:rsidP="005C33F6">
      <w:pPr>
        <w:pStyle w:val="ListParagraph"/>
      </w:pPr>
    </w:p>
    <w:p w14:paraId="4AA6C9D1" w14:textId="77777777" w:rsidR="003C7A40" w:rsidRDefault="00B67760">
      <w:pPr>
        <w:pStyle w:val="Heading2"/>
      </w:pPr>
      <w:r>
        <w:lastRenderedPageBreak/>
        <w:t>Conclusion</w:t>
      </w:r>
    </w:p>
    <w:p w14:paraId="7B992C31" w14:textId="127E4E5A" w:rsidR="003C7A40" w:rsidRDefault="00B67760">
      <w:r>
        <w:t xml:space="preserve">This assignment demonstrates successful </w:t>
      </w:r>
      <w:r w:rsidR="007E4573">
        <w:t>Maven</w:t>
      </w:r>
      <w:r>
        <w:t xml:space="preserve"> integration</w:t>
      </w:r>
      <w:r w:rsidR="007E4573">
        <w:t xml:space="preserve"> and function</w:t>
      </w:r>
      <w:r>
        <w:t xml:space="preserve"> with Jenkins using a Freestyle job. Jenkins was able to clone the GitHub repository into its workspace and perform build operations, confirming proper connectivity and configuration to deploy and launch a </w:t>
      </w:r>
      <w:proofErr w:type="spellStart"/>
      <w:r w:rsidR="005C33F6">
        <w:t>LoginWebapp</w:t>
      </w:r>
      <w:proofErr w:type="spellEnd"/>
      <w:r w:rsidR="005C33F6">
        <w:t xml:space="preserve"> </w:t>
      </w:r>
      <w:r>
        <w:t>project webserver.</w:t>
      </w:r>
    </w:p>
    <w:sectPr w:rsidR="003C7A4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795207" w14:textId="77777777" w:rsidR="003C7A40" w:rsidRDefault="00B67760">
      <w:pPr>
        <w:spacing w:line="240" w:lineRule="auto"/>
      </w:pPr>
      <w:r>
        <w:separator/>
      </w:r>
    </w:p>
  </w:endnote>
  <w:endnote w:type="continuationSeparator" w:id="0">
    <w:p w14:paraId="5D971C27" w14:textId="77777777" w:rsidR="003C7A40" w:rsidRDefault="00B6776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03C7BB" w14:textId="77777777" w:rsidR="003C7A40" w:rsidRDefault="00B67760">
      <w:pPr>
        <w:spacing w:after="0"/>
      </w:pPr>
      <w:r>
        <w:separator/>
      </w:r>
    </w:p>
  </w:footnote>
  <w:footnote w:type="continuationSeparator" w:id="0">
    <w:p w14:paraId="65B4D79A" w14:textId="77777777" w:rsidR="003C7A40" w:rsidRDefault="00B6776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72A3C8A"/>
    <w:multiLevelType w:val="singleLevel"/>
    <w:tmpl w:val="A72A3C8A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4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146F2406"/>
    <w:multiLevelType w:val="hybridMultilevel"/>
    <w:tmpl w:val="7F5A35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673586"/>
    <w:multiLevelType w:val="hybridMultilevel"/>
    <w:tmpl w:val="B032DB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71F2E4B"/>
    <w:multiLevelType w:val="hybridMultilevel"/>
    <w:tmpl w:val="38E046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8842560">
    <w:abstractNumId w:val="6"/>
  </w:num>
  <w:num w:numId="2" w16cid:durableId="284968671">
    <w:abstractNumId w:val="4"/>
  </w:num>
  <w:num w:numId="3" w16cid:durableId="385184589">
    <w:abstractNumId w:val="3"/>
  </w:num>
  <w:num w:numId="4" w16cid:durableId="812452699">
    <w:abstractNumId w:val="5"/>
  </w:num>
  <w:num w:numId="5" w16cid:durableId="1799453972">
    <w:abstractNumId w:val="2"/>
  </w:num>
  <w:num w:numId="6" w16cid:durableId="1176264665">
    <w:abstractNumId w:val="1"/>
  </w:num>
  <w:num w:numId="7" w16cid:durableId="1869564229">
    <w:abstractNumId w:val="0"/>
  </w:num>
  <w:num w:numId="8" w16cid:durableId="2019699404">
    <w:abstractNumId w:val="7"/>
  </w:num>
  <w:num w:numId="9" w16cid:durableId="1793011847">
    <w:abstractNumId w:val="8"/>
  </w:num>
  <w:num w:numId="10" w16cid:durableId="50020049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F631D"/>
    <w:rsid w:val="0029639D"/>
    <w:rsid w:val="002A6F8D"/>
    <w:rsid w:val="002C21A8"/>
    <w:rsid w:val="00326F90"/>
    <w:rsid w:val="003C7A40"/>
    <w:rsid w:val="00400A7F"/>
    <w:rsid w:val="004504C6"/>
    <w:rsid w:val="004C7614"/>
    <w:rsid w:val="005C33F6"/>
    <w:rsid w:val="006A0FDD"/>
    <w:rsid w:val="007E4573"/>
    <w:rsid w:val="007F1E9D"/>
    <w:rsid w:val="007F3125"/>
    <w:rsid w:val="0080340E"/>
    <w:rsid w:val="008C32AA"/>
    <w:rsid w:val="00A3034B"/>
    <w:rsid w:val="00A35322"/>
    <w:rsid w:val="00AA1D8D"/>
    <w:rsid w:val="00AF221A"/>
    <w:rsid w:val="00B47730"/>
    <w:rsid w:val="00B67760"/>
    <w:rsid w:val="00B83B4D"/>
    <w:rsid w:val="00C0659C"/>
    <w:rsid w:val="00CA2A83"/>
    <w:rsid w:val="00CB0664"/>
    <w:rsid w:val="00D213BB"/>
    <w:rsid w:val="00D37F45"/>
    <w:rsid w:val="00E63C5C"/>
    <w:rsid w:val="00EC4552"/>
    <w:rsid w:val="00F654E8"/>
    <w:rsid w:val="00FC693F"/>
    <w:rsid w:val="0B641BB1"/>
    <w:rsid w:val="1F8B4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35E4E7"/>
  <w14:defaultImageDpi w14:val="300"/>
  <w15:docId w15:val="{38184EA0-0F75-4834-8CA5-422EDABD9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228</Words>
  <Characters>1231</Characters>
  <Application>Microsoft Office Word</Application>
  <DocSecurity>0</DocSecurity>
  <Lines>39</Lines>
  <Paragraphs>24</Paragraphs>
  <ScaleCrop>false</ScaleCrop>
  <Company/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Patil, Nitish (Nitish)</cp:lastModifiedBy>
  <cp:revision>3</cp:revision>
  <dcterms:created xsi:type="dcterms:W3CDTF">2025-12-26T09:48:00Z</dcterms:created>
  <dcterms:modified xsi:type="dcterms:W3CDTF">2025-12-26T09:49:00Z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048E9E8F0D2347E8BE8A64387FEF8826_12</vt:lpwstr>
  </property>
</Properties>
</file>