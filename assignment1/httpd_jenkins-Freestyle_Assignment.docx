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869A" w14:textId="77777777" w:rsidR="00FB5B1B" w:rsidRDefault="00E3295B">
      <w:pPr>
        <w:pStyle w:val="Heading1"/>
        <w:rPr>
          <w:lang w:val="en-IN"/>
        </w:rPr>
      </w:pPr>
      <w:r>
        <w:t xml:space="preserve">Assignment: Deploy index.html using Jenkins Freestyle Job and </w:t>
      </w:r>
      <w:r>
        <w:rPr>
          <w:lang w:val="en-IN"/>
        </w:rPr>
        <w:t>httpd</w:t>
      </w:r>
    </w:p>
    <w:p w14:paraId="2FD49903" w14:textId="77777777" w:rsidR="00FB5B1B" w:rsidRDefault="00E3295B">
      <w:r>
        <w:br/>
      </w:r>
      <w:r>
        <w:rPr>
          <w:lang w:val="en-IN"/>
        </w:rPr>
        <w:t xml:space="preserve">In this </w:t>
      </w:r>
      <w:r>
        <w:t>assignment manually install and configure an HTTP</w:t>
      </w:r>
      <w:r>
        <w:rPr>
          <w:lang w:val="en-IN"/>
        </w:rPr>
        <w:t>D</w:t>
      </w:r>
      <w:r>
        <w:t xml:space="preserve"> server on a Linux instance, create an index.html file, and deploy it using a Jenkins Freestyle job. </w:t>
      </w:r>
      <w:proofErr w:type="gramStart"/>
      <w:r>
        <w:rPr>
          <w:lang w:val="en-IN"/>
        </w:rPr>
        <w:t>Also</w:t>
      </w:r>
      <w:proofErr w:type="gramEnd"/>
      <w:r>
        <w:rPr>
          <w:lang w:val="en-IN"/>
        </w:rPr>
        <w:t xml:space="preserve"> t</w:t>
      </w:r>
      <w:r>
        <w:t xml:space="preserve">he </w:t>
      </w:r>
      <w:r>
        <w:rPr>
          <w:lang w:val="en-IN"/>
        </w:rPr>
        <w:t>next step in the assignment is</w:t>
      </w:r>
      <w:r>
        <w:t xml:space="preserve"> </w:t>
      </w:r>
      <w:proofErr w:type="spellStart"/>
      <w:r>
        <w:t>updat</w:t>
      </w:r>
      <w:proofErr w:type="spellEnd"/>
      <w:r>
        <w:rPr>
          <w:lang w:val="en-IN"/>
        </w:rPr>
        <w:t>e</w:t>
      </w:r>
      <w:r>
        <w:t xml:space="preserve"> the file and redeploying it through Jenkins.</w:t>
      </w:r>
      <w:r>
        <w:br/>
      </w:r>
    </w:p>
    <w:p w14:paraId="09FEE47B" w14:textId="77777777" w:rsidR="00FB5B1B" w:rsidRDefault="00E3295B">
      <w:pPr>
        <w:pStyle w:val="Heading2"/>
      </w:pPr>
      <w:r>
        <w:t>Step 1: Install HTTP Server on Linux Instance</w:t>
      </w:r>
    </w:p>
    <w:p w14:paraId="128FF4BD" w14:textId="77777777" w:rsidR="00FB5B1B" w:rsidRDefault="00E3295B">
      <w:r>
        <w:t>Login to the Linux instance and install Apache HTTP server manually using the following command:</w:t>
      </w:r>
      <w:r>
        <w:br/>
        <w:t>yum install httpd -y</w:t>
      </w:r>
      <w:r>
        <w:br/>
      </w:r>
    </w:p>
    <w:p w14:paraId="37ACB706" w14:textId="77777777" w:rsidR="00FB5B1B" w:rsidRDefault="00E3295B">
      <w:pPr>
        <w:pStyle w:val="Heading2"/>
      </w:pPr>
      <w:r>
        <w:t>Step 2: Start and Enable HTTPD Service</w:t>
      </w:r>
    </w:p>
    <w:p w14:paraId="77F63C24" w14:textId="77777777" w:rsidR="00FB5B1B" w:rsidRDefault="00E3295B">
      <w:r>
        <w:t>Start the Apache service and enable it to run on system startup:</w:t>
      </w:r>
      <w:r>
        <w:br/>
      </w:r>
      <w:r>
        <w:br/>
      </w:r>
      <w:proofErr w:type="spellStart"/>
      <w:r>
        <w:t>systemctl</w:t>
      </w:r>
      <w:proofErr w:type="spellEnd"/>
      <w:r>
        <w:t xml:space="preserve"> start httpd</w:t>
      </w:r>
      <w:r>
        <w:br/>
      </w:r>
      <w:proofErr w:type="spellStart"/>
      <w:r>
        <w:t>systemctl</w:t>
      </w:r>
      <w:proofErr w:type="spellEnd"/>
      <w:r>
        <w:t xml:space="preserve"> enable httpd</w:t>
      </w:r>
      <w:r>
        <w:br/>
      </w:r>
    </w:p>
    <w:p w14:paraId="3C6E1E8D" w14:textId="77777777" w:rsidR="00FB5B1B" w:rsidRDefault="00E3295B">
      <w:pPr>
        <w:pStyle w:val="Heading2"/>
      </w:pPr>
      <w:r>
        <w:t>Step 3: Create index.html File in /</w:t>
      </w:r>
      <w:proofErr w:type="spellStart"/>
      <w:r>
        <w:t>mnt</w:t>
      </w:r>
      <w:proofErr w:type="spellEnd"/>
      <w:r>
        <w:t xml:space="preserve"> Directory</w:t>
      </w:r>
    </w:p>
    <w:p w14:paraId="6796C93B" w14:textId="77777777" w:rsidR="00FB5B1B" w:rsidRDefault="00E3295B">
      <w:r>
        <w:rPr>
          <w:lang w:val="en-IN"/>
        </w:rPr>
        <w:t>In</w:t>
      </w:r>
      <w:r>
        <w:t xml:space="preserve"> /</w:t>
      </w:r>
      <w:proofErr w:type="spellStart"/>
      <w:r>
        <w:t>mnt</w:t>
      </w:r>
      <w:proofErr w:type="spellEnd"/>
      <w:r>
        <w:t xml:space="preserve"> directory and create an index.html file manually</w:t>
      </w:r>
      <w:r>
        <w:rPr>
          <w:lang w:val="en-IN"/>
        </w:rPr>
        <w:t xml:space="preserve"> and add some code into that file for test.</w:t>
      </w:r>
    </w:p>
    <w:p w14:paraId="1EB2DD9D" w14:textId="77777777" w:rsidR="00FB5B1B" w:rsidRDefault="00E3295B">
      <w:pPr>
        <w:pStyle w:val="Heading2"/>
      </w:pPr>
      <w:r>
        <w:t>Step 4: Create Jenkins Freestyle Job for Deployment</w:t>
      </w:r>
    </w:p>
    <w:p w14:paraId="4EEC8934" w14:textId="77777777" w:rsidR="00FB5B1B" w:rsidRDefault="00E3295B">
      <w:r>
        <w:t>1. Open Jenkins Dashboard and click on New Item.</w:t>
      </w:r>
      <w:r>
        <w:br/>
        <w:t>2. Enter job name and select Freestyle project.</w:t>
      </w:r>
      <w:r>
        <w:br/>
        <w:t xml:space="preserve">3. Configure the </w:t>
      </w:r>
      <w:proofErr w:type="gramStart"/>
      <w:r>
        <w:t>build</w:t>
      </w:r>
      <w:proofErr w:type="gramEnd"/>
      <w:r>
        <w:t xml:space="preserve"> step as Execute Shell.</w:t>
      </w:r>
      <w:r>
        <w:br/>
      </w:r>
    </w:p>
    <w:p w14:paraId="6358806E" w14:textId="77777777" w:rsidR="00FB5B1B" w:rsidRDefault="00E3295B">
      <w:pPr>
        <w:pStyle w:val="Heading3"/>
      </w:pPr>
      <w:r>
        <w:t>Build Step Commands</w:t>
      </w:r>
    </w:p>
    <w:p w14:paraId="5543F56B" w14:textId="77777777" w:rsidR="00FB5B1B" w:rsidRDefault="00E3295B">
      <w:pPr>
        <w:spacing w:after="0" w:line="240" w:lineRule="auto"/>
      </w:pPr>
      <w:r>
        <w:t>rm -rf /var/www/html/index.html</w:t>
      </w:r>
    </w:p>
    <w:p w14:paraId="2B2AF492" w14:textId="77777777" w:rsidR="00FB5B1B" w:rsidRDefault="00E3295B">
      <w:pPr>
        <w:spacing w:after="0" w:line="240" w:lineRule="auto"/>
      </w:pPr>
      <w:r>
        <w:t>cp /</w:t>
      </w:r>
      <w:proofErr w:type="spellStart"/>
      <w:r>
        <w:t>mnt</w:t>
      </w:r>
      <w:proofErr w:type="spellEnd"/>
      <w:r>
        <w:t>/index.html /var/www/html/index.html</w:t>
      </w:r>
    </w:p>
    <w:p w14:paraId="29F551B1" w14:textId="77777777" w:rsidR="00FB5B1B" w:rsidRDefault="00E3295B">
      <w:pPr>
        <w:spacing w:after="0" w:line="240" w:lineRule="auto"/>
      </w:pPr>
      <w:proofErr w:type="spellStart"/>
      <w:r>
        <w:t>chmod</w:t>
      </w:r>
      <w:proofErr w:type="spellEnd"/>
      <w:r>
        <w:t xml:space="preserve"> </w:t>
      </w:r>
      <w:proofErr w:type="spellStart"/>
      <w:r>
        <w:t>o+r</w:t>
      </w:r>
      <w:proofErr w:type="spellEnd"/>
      <w:r>
        <w:t xml:space="preserve"> /var/www/html/index.html</w:t>
      </w:r>
      <w:r>
        <w:br/>
      </w:r>
    </w:p>
    <w:p w14:paraId="434BC62C" w14:textId="77777777" w:rsidR="00FB5B1B" w:rsidRDefault="00E3295B">
      <w:r>
        <w:rPr>
          <w:b/>
          <w:bCs/>
          <w:lang w:val="en-IN"/>
        </w:rPr>
        <w:t>Apply and Save Job.</w:t>
      </w:r>
      <w:r>
        <w:rPr>
          <w:b/>
          <w:bCs/>
        </w:rPr>
        <w:br/>
      </w:r>
    </w:p>
    <w:p w14:paraId="215252AE" w14:textId="77777777" w:rsidR="00E3295B" w:rsidRDefault="00E3295B"/>
    <w:p w14:paraId="58F2B46B" w14:textId="77777777" w:rsidR="00E3295B" w:rsidRDefault="00E3295B"/>
    <w:p w14:paraId="4CFE5BC7" w14:textId="77777777" w:rsidR="00FB5B1B" w:rsidRDefault="00E3295B">
      <w:pPr>
        <w:pStyle w:val="Heading2"/>
      </w:pPr>
      <w:r>
        <w:lastRenderedPageBreak/>
        <w:t>Step 5: Build and Verify Deployment</w:t>
      </w:r>
    </w:p>
    <w:p w14:paraId="5513BA4F" w14:textId="77777777" w:rsidR="00FB5B1B" w:rsidRDefault="00E3295B">
      <w:pPr>
        <w:spacing w:after="0" w:line="240" w:lineRule="auto"/>
      </w:pPr>
      <w:r>
        <w:rPr>
          <w:lang w:val="en-IN"/>
        </w:rPr>
        <w:t>In</w:t>
      </w:r>
      <w:r>
        <w:t xml:space="preserve"> the Jenkins job </w:t>
      </w:r>
      <w:r>
        <w:rPr>
          <w:lang w:val="en-IN"/>
        </w:rPr>
        <w:t xml:space="preserve">click </w:t>
      </w:r>
      <w:proofErr w:type="gramStart"/>
      <w:r>
        <w:rPr>
          <w:lang w:val="en-IN"/>
        </w:rPr>
        <w:t xml:space="preserve">on </w:t>
      </w:r>
      <w:r>
        <w:t xml:space="preserve"> Build</w:t>
      </w:r>
      <w:proofErr w:type="gramEnd"/>
      <w:r>
        <w:t xml:space="preserve"> Now. </w:t>
      </w:r>
    </w:p>
    <w:p w14:paraId="70DF3A71" w14:textId="77777777" w:rsidR="00FB5B1B" w:rsidRDefault="00E3295B">
      <w:pPr>
        <w:spacing w:after="0" w:line="240" w:lineRule="auto"/>
      </w:pPr>
      <w:r>
        <w:t>Open a browser and access the application using the server public IP address.</w:t>
      </w:r>
      <w:r>
        <w:br/>
      </w:r>
    </w:p>
    <w:p w14:paraId="3ED207C6" w14:textId="77777777" w:rsidR="00FB5B1B" w:rsidRDefault="00E3295B">
      <w:pPr>
        <w:pStyle w:val="Heading2"/>
      </w:pPr>
      <w:r>
        <w:t>Step 6: Update index.html and Rebuild Job</w:t>
      </w:r>
    </w:p>
    <w:p w14:paraId="1A810130" w14:textId="77777777" w:rsidR="00FB5B1B" w:rsidRDefault="00E3295B">
      <w:pPr>
        <w:spacing w:after="0" w:line="240" w:lineRule="auto"/>
        <w:rPr>
          <w:lang w:val="en-IN"/>
        </w:rPr>
      </w:pPr>
      <w:r>
        <w:t>Update the index.html file manually in /</w:t>
      </w:r>
      <w:proofErr w:type="spellStart"/>
      <w:r>
        <w:t>mnt</w:t>
      </w:r>
      <w:proofErr w:type="spellEnd"/>
      <w:r>
        <w:t xml:space="preserve"> directory</w:t>
      </w:r>
      <w:r>
        <w:rPr>
          <w:lang w:val="en-IN"/>
        </w:rPr>
        <w:t>.</w:t>
      </w:r>
      <w:r>
        <w:br/>
        <w:t>Save the file</w:t>
      </w:r>
      <w:r>
        <w:rPr>
          <w:lang w:val="en-IN"/>
        </w:rPr>
        <w:t>.</w:t>
      </w:r>
    </w:p>
    <w:p w14:paraId="62174223" w14:textId="77777777" w:rsidR="00FB5B1B" w:rsidRDefault="00E3295B">
      <w:pPr>
        <w:spacing w:after="0" w:line="240" w:lineRule="auto"/>
      </w:pPr>
      <w:r>
        <w:rPr>
          <w:lang w:val="en-IN"/>
        </w:rPr>
        <w:t>R</w:t>
      </w:r>
      <w:proofErr w:type="spellStart"/>
      <w:r>
        <w:t>ebuild</w:t>
      </w:r>
      <w:proofErr w:type="spellEnd"/>
      <w:r>
        <w:t xml:space="preserve"> the Jenkins job. </w:t>
      </w:r>
    </w:p>
    <w:p w14:paraId="31511F4B" w14:textId="77777777" w:rsidR="00FB5B1B" w:rsidRDefault="00E3295B">
      <w:pPr>
        <w:spacing w:after="0" w:line="240" w:lineRule="auto"/>
      </w:pPr>
      <w:r>
        <w:t xml:space="preserve">Refresh the browser to verify </w:t>
      </w:r>
      <w:proofErr w:type="spellStart"/>
      <w:r>
        <w:t>tha</w:t>
      </w:r>
      <w:proofErr w:type="spellEnd"/>
      <w:r>
        <w:rPr>
          <w:lang w:val="en-IN"/>
        </w:rPr>
        <w:t>t webpage</w:t>
      </w:r>
      <w:r>
        <w:t>.</w:t>
      </w:r>
      <w:r>
        <w:br/>
      </w:r>
    </w:p>
    <w:p w14:paraId="102A4D47" w14:textId="77777777" w:rsidR="00FB5B1B" w:rsidRDefault="00E3295B">
      <w:pPr>
        <w:pStyle w:val="Heading2"/>
      </w:pPr>
      <w:r>
        <w:t>Conclusion</w:t>
      </w:r>
    </w:p>
    <w:p w14:paraId="41E345C7" w14:textId="77777777" w:rsidR="00FB5B1B" w:rsidRDefault="00E3295B">
      <w:r>
        <w:t>This assignment successfully demonstrates manual installation of Apache, deployment of a web page using Jenkins Freestyle job, and redeployment after updating the file.</w:t>
      </w:r>
      <w:r>
        <w:br/>
      </w:r>
    </w:p>
    <w:sectPr w:rsidR="00FB5B1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DD95D" w14:textId="77777777" w:rsidR="00FB5B1B" w:rsidRDefault="00E3295B">
      <w:pPr>
        <w:spacing w:line="240" w:lineRule="auto"/>
      </w:pPr>
      <w:r>
        <w:separator/>
      </w:r>
    </w:p>
  </w:endnote>
  <w:endnote w:type="continuationSeparator" w:id="0">
    <w:p w14:paraId="19E9CC20" w14:textId="77777777" w:rsidR="00FB5B1B" w:rsidRDefault="00E329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A9B5B" w14:textId="77777777" w:rsidR="00FB5B1B" w:rsidRDefault="00E3295B">
      <w:pPr>
        <w:spacing w:after="0"/>
      </w:pPr>
      <w:r>
        <w:separator/>
      </w:r>
    </w:p>
  </w:footnote>
  <w:footnote w:type="continuationSeparator" w:id="0">
    <w:p w14:paraId="635ED25E" w14:textId="77777777" w:rsidR="00FB5B1B" w:rsidRDefault="00E329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96105460">
    <w:abstractNumId w:val="5"/>
  </w:num>
  <w:num w:numId="2" w16cid:durableId="1307977317">
    <w:abstractNumId w:val="3"/>
  </w:num>
  <w:num w:numId="3" w16cid:durableId="618029893">
    <w:abstractNumId w:val="2"/>
  </w:num>
  <w:num w:numId="4" w16cid:durableId="178197635">
    <w:abstractNumId w:val="4"/>
  </w:num>
  <w:num w:numId="5" w16cid:durableId="1509178321">
    <w:abstractNumId w:val="1"/>
  </w:num>
  <w:num w:numId="6" w16cid:durableId="115422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F221A"/>
    <w:rsid w:val="00B47730"/>
    <w:rsid w:val="00CB0664"/>
    <w:rsid w:val="00E3295B"/>
    <w:rsid w:val="00FB5B1B"/>
    <w:rsid w:val="00FC693F"/>
    <w:rsid w:val="645A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C7054"/>
  <w14:defaultImageDpi w14:val="300"/>
  <w15:docId w15:val="{38184EA0-0F75-4834-8CA5-422EDABD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1397</Characters>
  <Application>Microsoft Office Word</Application>
  <DocSecurity>0</DocSecurity>
  <Lines>46</Lines>
  <Paragraphs>27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Patil, Nitish (Nitish)</cp:lastModifiedBy>
  <cp:revision>2</cp:revision>
  <dcterms:created xsi:type="dcterms:W3CDTF">2025-12-24T15:58:00Z</dcterms:created>
  <dcterms:modified xsi:type="dcterms:W3CDTF">2025-12-24T15:58:00Z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BB6C9794F59B4E7F83A861AED1E3FCEB_13</vt:lpwstr>
  </property>
</Properties>
</file>